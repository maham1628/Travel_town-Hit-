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1EE62">
      <w:pPr>
        <w:pStyle w:val="33"/>
        <w:widowControl/>
        <w:jc w:val="center"/>
        <w:rPr>
          <w:rFonts w:hint="default" w:ascii="Times New Roman" w:hAnsi="Times New Roman" w:cs="Times New Roman"/>
          <w:b/>
          <w:bCs w:val="0"/>
          <w:sz w:val="32"/>
          <w:szCs w:val="32"/>
          <w:lang w:val="en-US"/>
        </w:rPr>
      </w:pPr>
      <w:r>
        <w:drawing>
          <wp:inline distT="0" distB="0" distL="114300" distR="114300">
            <wp:extent cx="4529455" cy="2462530"/>
            <wp:effectExtent l="0" t="0" r="1206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529455" cy="2462530"/>
                    </a:xfrm>
                    <a:prstGeom prst="rect">
                      <a:avLst/>
                    </a:prstGeom>
                    <a:noFill/>
                    <a:ln>
                      <a:noFill/>
                    </a:ln>
                  </pic:spPr>
                </pic:pic>
              </a:graphicData>
            </a:graphic>
          </wp:inline>
        </w:drawing>
      </w:r>
    </w:p>
    <w:p w14:paraId="649B3317">
      <w:pPr>
        <w:pStyle w:val="33"/>
        <w:widowControl/>
        <w:jc w:val="center"/>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Department: Computing &amp; Innovations</w:t>
      </w:r>
    </w:p>
    <w:p w14:paraId="7C75B0D7">
      <w:pPr>
        <w:pStyle w:val="33"/>
        <w:widowControl/>
        <w:jc w:val="center"/>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Subject: Game Programming</w:t>
      </w:r>
    </w:p>
    <w:p w14:paraId="6A0E8188">
      <w:pPr>
        <w:pStyle w:val="33"/>
        <w:widowControl/>
        <w:jc w:val="center"/>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Project: Travel Town Hit</w:t>
      </w:r>
    </w:p>
    <w:p w14:paraId="7C7712AC">
      <w:pPr>
        <w:pStyle w:val="33"/>
        <w:widowControl/>
        <w:jc w:val="center"/>
        <w:rPr>
          <w:rFonts w:hint="default" w:ascii="Times New Roman" w:hAnsi="Times New Roman" w:cs="Times New Roman"/>
          <w:b/>
          <w:bCs w:val="0"/>
          <w:sz w:val="32"/>
          <w:szCs w:val="32"/>
          <w:lang w:val="en-US"/>
        </w:rPr>
      </w:pPr>
    </w:p>
    <w:p w14:paraId="0690D12D">
      <w:pPr>
        <w:pStyle w:val="33"/>
        <w:widowControl/>
        <w:rPr>
          <w:rFonts w:hint="default" w:ascii="Times New Roman" w:hAnsi="Times New Roman" w:cs="Times New Roman"/>
          <w:b/>
          <w:bCs w:val="0"/>
          <w:sz w:val="32"/>
          <w:szCs w:val="32"/>
          <w:lang w:val="en-US"/>
        </w:rPr>
      </w:pPr>
    </w:p>
    <w:p w14:paraId="7FAE7F48">
      <w:pPr>
        <w:pStyle w:val="33"/>
        <w:widowControl/>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Submitted By:</w:t>
      </w:r>
    </w:p>
    <w:p w14:paraId="6D65BB72">
      <w:pPr>
        <w:pStyle w:val="33"/>
        <w:widowControl/>
        <w:ind w:left="1440" w:firstLine="720"/>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 Maham Arshad</w:t>
      </w:r>
    </w:p>
    <w:p w14:paraId="0E211A32">
      <w:pPr>
        <w:pStyle w:val="33"/>
        <w:widowControl/>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Program:</w:t>
      </w:r>
    </w:p>
    <w:p w14:paraId="042C5787">
      <w:pPr>
        <w:pStyle w:val="33"/>
        <w:widowControl/>
        <w:ind w:left="720" w:firstLine="720"/>
        <w:rPr>
          <w:rFonts w:hint="default" w:ascii="Times New Roman" w:hAnsi="Times New Roman" w:cs="Times New Roman"/>
          <w:sz w:val="32"/>
          <w:szCs w:val="32"/>
          <w:lang w:val="en-US"/>
        </w:rPr>
      </w:pPr>
      <w:r>
        <w:rPr>
          <w:rFonts w:hint="default" w:ascii="Times New Roman" w:hAnsi="Times New Roman" w:cs="Times New Roman"/>
          <w:b/>
          <w:bCs w:val="0"/>
          <w:sz w:val="32"/>
          <w:szCs w:val="32"/>
          <w:lang w:val="en-US"/>
        </w:rPr>
        <w:t xml:space="preserve"> </w:t>
      </w:r>
      <w:r>
        <w:rPr>
          <w:rFonts w:hint="default" w:ascii="Times New Roman" w:hAnsi="Times New Roman" w:cs="Times New Roman"/>
          <w:sz w:val="32"/>
          <w:szCs w:val="32"/>
          <w:lang w:val="en-US"/>
        </w:rPr>
        <w:t>BSSE 5th Semester</w:t>
      </w:r>
    </w:p>
    <w:p w14:paraId="137050B4">
      <w:pPr>
        <w:pStyle w:val="33"/>
        <w:widowControl/>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CMS:</w:t>
      </w:r>
    </w:p>
    <w:p w14:paraId="1847431A">
      <w:pPr>
        <w:pStyle w:val="33"/>
        <w:widowControl/>
        <w:ind w:left="720" w:firstLine="720"/>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s24</w:t>
      </w:r>
      <w:r>
        <w:rPr>
          <w:rFonts w:hint="default" w:ascii="Times New Roman" w:hAnsi="Times New Roman" w:cs="Times New Roman"/>
          <w:sz w:val="32"/>
          <w:szCs w:val="32"/>
          <w:lang w:val="en-US"/>
        </w:rPr>
        <w:t>-bsse-0003@student.riphahsahiwal.edu.pk</w:t>
      </w:r>
    </w:p>
    <w:p w14:paraId="41CC453E">
      <w:pPr>
        <w:pStyle w:val="33"/>
        <w:widowControl/>
        <w:rPr>
          <w:rFonts w:hint="default" w:ascii="Times New Roman" w:hAnsi="Times New Roman" w:cs="Times New Roman"/>
          <w:b/>
          <w:bCs w:val="0"/>
          <w:sz w:val="32"/>
          <w:szCs w:val="32"/>
          <w:lang w:val="en-US"/>
        </w:rPr>
      </w:pPr>
    </w:p>
    <w:p w14:paraId="03DDFE29">
      <w:pPr>
        <w:pStyle w:val="33"/>
        <w:widowControl/>
        <w:rPr>
          <w:rFonts w:hint="default" w:ascii="Times New Roman" w:hAnsi="Times New Roman" w:cs="Times New Roman"/>
          <w:b/>
          <w:bCs w:val="0"/>
          <w:sz w:val="32"/>
          <w:szCs w:val="32"/>
          <w:lang w:val="en-US"/>
        </w:rPr>
      </w:pPr>
    </w:p>
    <w:p w14:paraId="2B62C357">
      <w:pPr>
        <w:pStyle w:val="33"/>
        <w:widowControl/>
        <w:jc w:val="center"/>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Submitted To:</w:t>
      </w:r>
    </w:p>
    <w:p w14:paraId="3E96D2C5">
      <w:pPr>
        <w:pStyle w:val="33"/>
        <w:widowControl/>
        <w:jc w:val="center"/>
        <w:rPr>
          <w:rFonts w:hint="default" w:ascii="Times New Roman" w:hAnsi="Times New Roman" w:cs="Times New Roman"/>
          <w:b/>
          <w:bCs w:val="0"/>
          <w:sz w:val="32"/>
          <w:szCs w:val="32"/>
          <w:lang w:val="en-US"/>
        </w:rPr>
      </w:pPr>
      <w:r>
        <w:rPr>
          <w:rFonts w:hint="default" w:ascii="Times New Roman" w:hAnsi="Times New Roman" w:cs="Times New Roman"/>
          <w:b/>
          <w:bCs w:val="0"/>
          <w:sz w:val="32"/>
          <w:szCs w:val="32"/>
          <w:lang w:val="en-US"/>
        </w:rPr>
        <w:t>Dr. Amna Lodhi</w:t>
      </w:r>
    </w:p>
    <w:p w14:paraId="3CA69F64"/>
    <w:p w14:paraId="370ABB6E">
      <w:pPr>
        <w:rPr>
          <w:b/>
        </w:rPr>
      </w:pPr>
    </w:p>
    <w:p w14:paraId="63BFF26B">
      <w:pPr>
        <w:rPr>
          <w:b/>
        </w:rPr>
      </w:pPr>
    </w:p>
    <w:p w14:paraId="1307D12F">
      <w:pPr>
        <w:rPr>
          <w:b/>
        </w:rPr>
      </w:pPr>
    </w:p>
    <w:p w14:paraId="2B5ADAB6">
      <w:pPr>
        <w:rPr>
          <w:b/>
        </w:rPr>
      </w:pPr>
    </w:p>
    <w:p w14:paraId="152D685E">
      <w:pPr>
        <w:rPr>
          <w:b/>
        </w:rPr>
      </w:pPr>
    </w:p>
    <w:p w14:paraId="6FD37DB0">
      <w:pPr>
        <w:rPr>
          <w:b/>
        </w:rPr>
      </w:pPr>
    </w:p>
    <w:p w14:paraId="492F6C7F">
      <w:pPr>
        <w:jc w:val="center"/>
        <w:rPr>
          <w:rFonts w:hint="default" w:ascii="Times New Roman" w:hAnsi="Times New Roman" w:cs="Times New Roman"/>
          <w:sz w:val="28"/>
          <w:szCs w:val="28"/>
        </w:rPr>
      </w:pPr>
      <w:r>
        <w:rPr>
          <w:rFonts w:hint="default" w:ascii="Times New Roman" w:hAnsi="Times New Roman" w:cs="Times New Roman"/>
          <w:b/>
          <w:sz w:val="28"/>
          <w:szCs w:val="28"/>
        </w:rPr>
        <w:t>Travel Town Hit– Sprint Planning and Timeline</w:t>
      </w:r>
    </w:p>
    <w:p w14:paraId="433E9EDF">
      <w:pPr>
        <w:jc w:val="center"/>
        <w:rPr>
          <w:rFonts w:hint="default" w:ascii="Times New Roman" w:hAnsi="Times New Roman" w:cs="Times New Roman"/>
          <w:sz w:val="28"/>
          <w:szCs w:val="28"/>
        </w:rPr>
      </w:pPr>
      <w:r>
        <w:rPr>
          <w:rFonts w:hint="default" w:ascii="Times New Roman" w:hAnsi="Times New Roman" w:cs="Times New Roman"/>
          <w:b/>
          <w:sz w:val="28"/>
          <w:szCs w:val="28"/>
        </w:rPr>
        <w:t>Project Title</w:t>
      </w:r>
      <w:r>
        <w:rPr>
          <w:rFonts w:hint="default" w:ascii="Times New Roman" w:hAnsi="Times New Roman" w:cs="Times New Roman"/>
          <w:b/>
          <w:sz w:val="28"/>
          <w:szCs w:val="28"/>
        </w:rPr>
        <w:br w:type="textWrapping"/>
      </w:r>
      <w:r>
        <w:rPr>
          <w:rFonts w:hint="default" w:ascii="Times New Roman" w:hAnsi="Times New Roman" w:cs="Times New Roman"/>
          <w:sz w:val="28"/>
          <w:szCs w:val="28"/>
        </w:rPr>
        <w:t>Travel Town Hit</w:t>
      </w:r>
    </w:p>
    <w:p w14:paraId="5FCC66E8">
      <w:pPr>
        <w:rPr>
          <w:rFonts w:hint="default" w:ascii="Times New Roman" w:hAnsi="Times New Roman" w:cs="Times New Roman"/>
          <w:sz w:val="24"/>
          <w:szCs w:val="24"/>
        </w:rPr>
      </w:pPr>
      <w:bookmarkStart w:id="0" w:name="_GoBack"/>
      <w:bookmarkEnd w:id="0"/>
      <w:r>
        <w:rPr>
          <w:rFonts w:hint="default" w:ascii="Times New Roman" w:hAnsi="Times New Roman" w:cs="Times New Roman"/>
          <w:b/>
          <w:sz w:val="24"/>
          <w:szCs w:val="24"/>
        </w:rPr>
        <w:t>Project Overview</w:t>
      </w:r>
      <w:r>
        <w:rPr>
          <w:rFonts w:hint="default" w:ascii="Times New Roman" w:hAnsi="Times New Roman" w:cs="Times New Roman"/>
          <w:b/>
          <w:sz w:val="24"/>
          <w:szCs w:val="24"/>
        </w:rPr>
        <w:br w:type="textWrapping"/>
      </w:r>
      <w:r>
        <w:rPr>
          <w:rFonts w:hint="default" w:ascii="Times New Roman" w:hAnsi="Times New Roman" w:cs="Times New Roman"/>
          <w:sz w:val="24"/>
          <w:szCs w:val="24"/>
        </w:rPr>
        <w:t>Travel Town Hit is a resource-management and merging game based on the original Travel Town game. The project focuses on improving the energy system to provide a better gameplay experience. The main modification is increasing the maximum energy storage limit and reducing the energy regeneration time so that players can enjoy longer gameplay sessions without frequent interruptions.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project is being developed using the Agile Scrum methodology. Development is divided into multiple sprints, each focusing on a specific phase of game development including planning, modeling, texturing, importing, level design, scripting, and rendering.</w:t>
      </w:r>
    </w:p>
    <w:p w14:paraId="7DAECE29">
      <w:pPr>
        <w:rPr>
          <w:rFonts w:hint="default" w:ascii="Times New Roman" w:hAnsi="Times New Roman" w:cs="Times New Roman"/>
          <w:sz w:val="24"/>
          <w:szCs w:val="24"/>
        </w:rPr>
      </w:pPr>
      <w:r>
        <w:rPr>
          <w:rFonts w:hint="default" w:ascii="Times New Roman" w:hAnsi="Times New Roman" w:cs="Times New Roman"/>
          <w:b/>
          <w:sz w:val="24"/>
          <w:szCs w:val="24"/>
        </w:rPr>
        <w:t>Project Objectives</w:t>
      </w:r>
    </w:p>
    <w:p w14:paraId="7E6C2CB3">
      <w:pPr>
        <w:pStyle w:val="23"/>
        <w:rPr>
          <w:rFonts w:hint="default" w:ascii="Times New Roman" w:hAnsi="Times New Roman" w:cs="Times New Roman"/>
          <w:sz w:val="24"/>
          <w:szCs w:val="24"/>
        </w:rPr>
      </w:pPr>
      <w:r>
        <w:rPr>
          <w:rFonts w:hint="default" w:ascii="Times New Roman" w:hAnsi="Times New Roman" w:cs="Times New Roman"/>
          <w:sz w:val="24"/>
          <w:szCs w:val="24"/>
        </w:rPr>
        <w:t>Analyze the existing Travel Town game mechanics.</w:t>
      </w:r>
    </w:p>
    <w:p w14:paraId="0DECA83B">
      <w:pPr>
        <w:pStyle w:val="23"/>
        <w:rPr>
          <w:rFonts w:hint="default" w:ascii="Times New Roman" w:hAnsi="Times New Roman" w:cs="Times New Roman"/>
          <w:sz w:val="24"/>
          <w:szCs w:val="24"/>
        </w:rPr>
      </w:pPr>
      <w:r>
        <w:rPr>
          <w:rFonts w:hint="default" w:ascii="Times New Roman" w:hAnsi="Times New Roman" w:cs="Times New Roman"/>
          <w:sz w:val="24"/>
          <w:szCs w:val="24"/>
        </w:rPr>
        <w:t>Improve the energy management system.</w:t>
      </w:r>
    </w:p>
    <w:p w14:paraId="26FDDFC9">
      <w:pPr>
        <w:pStyle w:val="23"/>
        <w:rPr>
          <w:rFonts w:hint="default" w:ascii="Times New Roman" w:hAnsi="Times New Roman" w:cs="Times New Roman"/>
          <w:sz w:val="24"/>
          <w:szCs w:val="24"/>
        </w:rPr>
      </w:pPr>
      <w:r>
        <w:rPr>
          <w:rFonts w:hint="default" w:ascii="Times New Roman" w:hAnsi="Times New Roman" w:cs="Times New Roman"/>
          <w:sz w:val="24"/>
          <w:szCs w:val="24"/>
        </w:rPr>
        <w:t>Increase maximum energy storage from 100 to 500.</w:t>
      </w:r>
    </w:p>
    <w:p w14:paraId="6A909719">
      <w:pPr>
        <w:pStyle w:val="23"/>
        <w:rPr>
          <w:rFonts w:hint="default" w:ascii="Times New Roman" w:hAnsi="Times New Roman" w:cs="Times New Roman"/>
          <w:sz w:val="24"/>
          <w:szCs w:val="24"/>
        </w:rPr>
      </w:pPr>
      <w:r>
        <w:rPr>
          <w:rFonts w:hint="default" w:ascii="Times New Roman" w:hAnsi="Times New Roman" w:cs="Times New Roman"/>
          <w:sz w:val="24"/>
          <w:szCs w:val="24"/>
        </w:rPr>
        <w:t>Reduce energy regeneration time from 2 minutes to 30 seconds.</w:t>
      </w:r>
    </w:p>
    <w:p w14:paraId="0016A437">
      <w:pPr>
        <w:pStyle w:val="23"/>
        <w:rPr>
          <w:rFonts w:hint="default" w:ascii="Times New Roman" w:hAnsi="Times New Roman" w:cs="Times New Roman"/>
          <w:sz w:val="24"/>
          <w:szCs w:val="24"/>
        </w:rPr>
      </w:pPr>
      <w:r>
        <w:rPr>
          <w:rFonts w:hint="default" w:ascii="Times New Roman" w:hAnsi="Times New Roman" w:cs="Times New Roman"/>
          <w:sz w:val="24"/>
          <w:szCs w:val="24"/>
        </w:rPr>
        <w:t>Improve user experience and gameplay flow.</w:t>
      </w:r>
    </w:p>
    <w:p w14:paraId="00063694">
      <w:pPr>
        <w:pStyle w:val="23"/>
        <w:rPr>
          <w:rFonts w:hint="default" w:ascii="Times New Roman" w:hAnsi="Times New Roman" w:cs="Times New Roman"/>
          <w:sz w:val="24"/>
          <w:szCs w:val="24"/>
        </w:rPr>
      </w:pPr>
      <w:r>
        <w:rPr>
          <w:rFonts w:hint="default" w:ascii="Times New Roman" w:hAnsi="Times New Roman" w:cs="Times New Roman"/>
          <w:sz w:val="24"/>
          <w:szCs w:val="24"/>
        </w:rPr>
        <w:t>Apply Agile Development Process throughout the project lifecycle.</w:t>
      </w:r>
      <w:r>
        <w:rPr>
          <w:rFonts w:hint="default" w:ascii="Times New Roman" w:hAnsi="Times New Roman" w:cs="Times New Roman"/>
          <w:b/>
          <w:sz w:val="24"/>
          <w:szCs w:val="24"/>
        </w:rPr>
        <w:br w:type="textWrapping"/>
      </w:r>
    </w:p>
    <w:p w14:paraId="37F48AA0">
      <w:pPr>
        <w:pStyle w:val="23"/>
        <w:numPr>
          <w:numId w:val="0"/>
        </w:numPr>
        <w:ind w:leftChars="0"/>
        <w:rPr>
          <w:rFonts w:hint="default" w:ascii="Times New Roman" w:hAnsi="Times New Roman" w:cs="Times New Roman"/>
          <w:sz w:val="24"/>
          <w:szCs w:val="24"/>
        </w:rPr>
      </w:pPr>
      <w:r>
        <w:rPr>
          <w:rFonts w:hint="default" w:ascii="Times New Roman" w:hAnsi="Times New Roman" w:cs="Times New Roman"/>
          <w:b/>
          <w:sz w:val="24"/>
          <w:szCs w:val="24"/>
        </w:rPr>
        <w:t>Research and Development Process</w:t>
      </w:r>
    </w:p>
    <w:p w14:paraId="2D3A4F8B">
      <w:pPr>
        <w:rPr>
          <w:rFonts w:hint="default" w:ascii="Times New Roman" w:hAnsi="Times New Roman" w:cs="Times New Roman"/>
          <w:sz w:val="24"/>
          <w:szCs w:val="24"/>
        </w:rPr>
      </w:pPr>
      <w:r>
        <w:rPr>
          <w:rFonts w:hint="default" w:ascii="Times New Roman" w:hAnsi="Times New Roman" w:cs="Times New Roman"/>
          <w:b/>
          <w:sz w:val="24"/>
          <w:szCs w:val="24"/>
        </w:rPr>
        <w:t>Research Phase</w:t>
      </w:r>
    </w:p>
    <w:p w14:paraId="6D11D493">
      <w:pPr>
        <w:pStyle w:val="23"/>
        <w:rPr>
          <w:rFonts w:hint="default" w:ascii="Times New Roman" w:hAnsi="Times New Roman" w:cs="Times New Roman"/>
          <w:sz w:val="24"/>
          <w:szCs w:val="24"/>
        </w:rPr>
      </w:pPr>
      <w:r>
        <w:rPr>
          <w:rFonts w:hint="default" w:ascii="Times New Roman" w:hAnsi="Times New Roman" w:cs="Times New Roman"/>
          <w:sz w:val="24"/>
          <w:szCs w:val="24"/>
        </w:rPr>
        <w:t>Studied Travel Town gameplay mechanics and progression system.</w:t>
      </w:r>
    </w:p>
    <w:p w14:paraId="0AFBC7C1">
      <w:pPr>
        <w:pStyle w:val="23"/>
        <w:rPr>
          <w:rFonts w:hint="default" w:ascii="Times New Roman" w:hAnsi="Times New Roman" w:cs="Times New Roman"/>
          <w:sz w:val="24"/>
          <w:szCs w:val="24"/>
        </w:rPr>
      </w:pPr>
      <w:r>
        <w:rPr>
          <w:rFonts w:hint="default" w:ascii="Times New Roman" w:hAnsi="Times New Roman" w:cs="Times New Roman"/>
          <w:sz w:val="24"/>
          <w:szCs w:val="24"/>
        </w:rPr>
        <w:t>Analyzed the current energy management system structures in Unity.</w:t>
      </w:r>
    </w:p>
    <w:p w14:paraId="39EAB983">
      <w:pPr>
        <w:pStyle w:val="23"/>
        <w:rPr>
          <w:rFonts w:hint="default" w:ascii="Times New Roman" w:hAnsi="Times New Roman" w:cs="Times New Roman"/>
          <w:sz w:val="24"/>
          <w:szCs w:val="24"/>
        </w:rPr>
      </w:pPr>
      <w:r>
        <w:rPr>
          <w:rFonts w:hint="default" w:ascii="Times New Roman" w:hAnsi="Times New Roman" w:cs="Times New Roman"/>
          <w:sz w:val="24"/>
          <w:szCs w:val="24"/>
        </w:rPr>
        <w:t>Examined player limitations caused by the existing energy cap.</w:t>
      </w:r>
    </w:p>
    <w:p w14:paraId="0EB48DBF">
      <w:pPr>
        <w:pStyle w:val="23"/>
        <w:rPr>
          <w:rFonts w:hint="default" w:ascii="Times New Roman" w:hAnsi="Times New Roman" w:cs="Times New Roman"/>
          <w:sz w:val="24"/>
          <w:szCs w:val="24"/>
        </w:rPr>
      </w:pPr>
      <w:r>
        <w:rPr>
          <w:rFonts w:hint="default" w:ascii="Times New Roman" w:hAnsi="Times New Roman" w:cs="Times New Roman"/>
          <w:sz w:val="24"/>
          <w:szCs w:val="24"/>
        </w:rPr>
        <w:t>Researched time-increment delta calculations and coroutine threads for asynchronous resource regeneration workflows.</w:t>
      </w:r>
    </w:p>
    <w:p w14:paraId="4B6C29AE">
      <w:pPr>
        <w:pStyle w:val="23"/>
        <w:rPr>
          <w:rFonts w:hint="default" w:ascii="Times New Roman" w:hAnsi="Times New Roman" w:cs="Times New Roman"/>
          <w:sz w:val="24"/>
          <w:szCs w:val="24"/>
        </w:rPr>
      </w:pPr>
      <w:r>
        <w:rPr>
          <w:rFonts w:hint="default" w:ascii="Times New Roman" w:hAnsi="Times New Roman" w:cs="Times New Roman"/>
          <w:sz w:val="24"/>
          <w:szCs w:val="24"/>
        </w:rPr>
        <w:t>Evaluated UI update handler event logic for smooth optimization.</w:t>
      </w:r>
    </w:p>
    <w:p w14:paraId="0F574E92">
      <w:pPr>
        <w:rPr>
          <w:rFonts w:hint="default" w:ascii="Times New Roman" w:hAnsi="Times New Roman" w:cs="Times New Roman"/>
          <w:sz w:val="24"/>
          <w:szCs w:val="24"/>
        </w:rPr>
      </w:pPr>
      <w:r>
        <w:rPr>
          <w:rFonts w:hint="default" w:ascii="Times New Roman" w:hAnsi="Times New Roman" w:cs="Times New Roman"/>
          <w:b/>
          <w:sz w:val="24"/>
          <w:szCs w:val="24"/>
        </w:rPr>
        <w:t>Development Phase</w:t>
      </w:r>
    </w:p>
    <w:p w14:paraId="46DBE409">
      <w:pPr>
        <w:pStyle w:val="23"/>
        <w:rPr>
          <w:rFonts w:hint="default" w:ascii="Times New Roman" w:hAnsi="Times New Roman" w:cs="Times New Roman"/>
          <w:sz w:val="24"/>
          <w:szCs w:val="24"/>
        </w:rPr>
      </w:pPr>
      <w:r>
        <w:rPr>
          <w:rFonts w:hint="default" w:ascii="Times New Roman" w:hAnsi="Times New Roman" w:cs="Times New Roman"/>
          <w:sz w:val="24"/>
          <w:szCs w:val="24"/>
        </w:rPr>
        <w:t>Requirement analysis and planning.</w:t>
      </w:r>
    </w:p>
    <w:p w14:paraId="136A1EAC">
      <w:pPr>
        <w:pStyle w:val="23"/>
        <w:rPr>
          <w:rFonts w:hint="default" w:ascii="Times New Roman" w:hAnsi="Times New Roman" w:cs="Times New Roman"/>
          <w:sz w:val="24"/>
          <w:szCs w:val="24"/>
        </w:rPr>
      </w:pPr>
      <w:r>
        <w:rPr>
          <w:rFonts w:hint="default" w:ascii="Times New Roman" w:hAnsi="Times New Roman" w:cs="Times New Roman"/>
          <w:sz w:val="24"/>
          <w:szCs w:val="24"/>
        </w:rPr>
        <w:t>Energy system design.</w:t>
      </w:r>
    </w:p>
    <w:p w14:paraId="3B445B02">
      <w:pPr>
        <w:pStyle w:val="23"/>
        <w:rPr>
          <w:rFonts w:hint="default" w:ascii="Times New Roman" w:hAnsi="Times New Roman" w:cs="Times New Roman"/>
          <w:sz w:val="24"/>
          <w:szCs w:val="24"/>
        </w:rPr>
      </w:pPr>
      <w:r>
        <w:rPr>
          <w:rFonts w:hint="default" w:ascii="Times New Roman" w:hAnsi="Times New Roman" w:cs="Times New Roman"/>
          <w:sz w:val="24"/>
          <w:szCs w:val="24"/>
        </w:rPr>
        <w:t>UI modification planning.</w:t>
      </w:r>
    </w:p>
    <w:p w14:paraId="1BC0FDAE">
      <w:pPr>
        <w:pStyle w:val="23"/>
        <w:rPr>
          <w:rFonts w:hint="default" w:ascii="Times New Roman" w:hAnsi="Times New Roman" w:cs="Times New Roman"/>
          <w:sz w:val="24"/>
          <w:szCs w:val="24"/>
        </w:rPr>
      </w:pPr>
      <w:r>
        <w:rPr>
          <w:rFonts w:hint="default" w:ascii="Times New Roman" w:hAnsi="Times New Roman" w:cs="Times New Roman"/>
          <w:sz w:val="24"/>
          <w:szCs w:val="24"/>
        </w:rPr>
        <w:t>Asset preparation and importing.</w:t>
      </w:r>
    </w:p>
    <w:p w14:paraId="6DFD2FD2">
      <w:pPr>
        <w:pStyle w:val="23"/>
        <w:rPr>
          <w:rFonts w:hint="default" w:ascii="Times New Roman" w:hAnsi="Times New Roman" w:cs="Times New Roman"/>
          <w:sz w:val="24"/>
          <w:szCs w:val="24"/>
        </w:rPr>
      </w:pPr>
      <w:r>
        <w:rPr>
          <w:rFonts w:hint="default" w:ascii="Times New Roman" w:hAnsi="Times New Roman" w:cs="Times New Roman"/>
          <w:sz w:val="24"/>
          <w:szCs w:val="24"/>
        </w:rPr>
        <w:t>Level and interface scene adjustments.</w:t>
      </w:r>
    </w:p>
    <w:p w14:paraId="7802E6B5">
      <w:pPr>
        <w:pStyle w:val="23"/>
        <w:rPr>
          <w:rFonts w:hint="default" w:ascii="Times New Roman" w:hAnsi="Times New Roman" w:cs="Times New Roman"/>
          <w:sz w:val="24"/>
          <w:szCs w:val="24"/>
        </w:rPr>
      </w:pPr>
      <w:r>
        <w:rPr>
          <w:rFonts w:hint="default" w:ascii="Times New Roman" w:hAnsi="Times New Roman" w:cs="Times New Roman"/>
          <w:sz w:val="24"/>
          <w:szCs w:val="24"/>
        </w:rPr>
        <w:t>Gameplay scripting, back-end architecture logic, and C# component integration.</w:t>
      </w:r>
    </w:p>
    <w:p w14:paraId="72D8221A">
      <w:pPr>
        <w:pStyle w:val="23"/>
        <w:rPr>
          <w:rFonts w:hint="default" w:ascii="Times New Roman" w:hAnsi="Times New Roman" w:cs="Times New Roman"/>
          <w:sz w:val="24"/>
          <w:szCs w:val="24"/>
        </w:rPr>
      </w:pPr>
      <w:r>
        <w:rPr>
          <w:rFonts w:hint="default" w:ascii="Times New Roman" w:hAnsi="Times New Roman" w:cs="Times New Roman"/>
          <w:sz w:val="24"/>
          <w:szCs w:val="24"/>
        </w:rPr>
        <w:t>Testing and performance optimization.</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Sprint Planning</w:t>
      </w:r>
    </w:p>
    <w:p w14:paraId="781BA7C9">
      <w:pPr>
        <w:rPr>
          <w:rFonts w:hint="default" w:ascii="Times New Roman" w:hAnsi="Times New Roman" w:cs="Times New Roman"/>
          <w:sz w:val="24"/>
          <w:szCs w:val="24"/>
        </w:rPr>
      </w:pPr>
      <w:r>
        <w:rPr>
          <w:rFonts w:hint="default" w:ascii="Times New Roman" w:hAnsi="Times New Roman" w:cs="Times New Roman"/>
          <w:b/>
          <w:sz w:val="24"/>
          <w:szCs w:val="24"/>
        </w:rPr>
        <w:t>Sprint 1 – Planning &amp; Analysis</w:t>
      </w:r>
      <w:r>
        <w:rPr>
          <w:rFonts w:hint="default" w:ascii="Times New Roman" w:hAnsi="Times New Roman" w:cs="Times New Roman"/>
          <w:b/>
          <w:sz w:val="24"/>
          <w:szCs w:val="24"/>
        </w:rPr>
        <w:br w:type="textWrapping"/>
      </w:r>
      <w:r>
        <w:rPr>
          <w:rFonts w:hint="default" w:ascii="Times New Roman" w:hAnsi="Times New Roman" w:cs="Times New Roman"/>
          <w:sz w:val="24"/>
          <w:szCs w:val="24"/>
        </w:rPr>
        <w:t>Completed: Analyzed existing Travel Town mechanics and finalized baseline system requirements.</w:t>
      </w:r>
    </w:p>
    <w:p w14:paraId="51354143">
      <w:pPr>
        <w:rPr>
          <w:rFonts w:hint="default" w:ascii="Times New Roman" w:hAnsi="Times New Roman" w:cs="Times New Roman"/>
          <w:sz w:val="24"/>
          <w:szCs w:val="24"/>
        </w:rPr>
      </w:pPr>
      <w:r>
        <w:rPr>
          <w:rFonts w:hint="default" w:ascii="Times New Roman" w:hAnsi="Times New Roman" w:cs="Times New Roman"/>
          <w:b/>
          <w:sz w:val="24"/>
          <w:szCs w:val="24"/>
        </w:rPr>
        <w:t>Sprint 2 – Modeling</w:t>
      </w:r>
      <w:r>
        <w:rPr>
          <w:rFonts w:hint="default" w:ascii="Times New Roman" w:hAnsi="Times New Roman" w:cs="Times New Roman"/>
          <w:b/>
          <w:sz w:val="24"/>
          <w:szCs w:val="24"/>
        </w:rPr>
        <w:br w:type="textWrapping"/>
      </w:r>
      <w:r>
        <w:rPr>
          <w:rFonts w:hint="default" w:ascii="Times New Roman" w:hAnsi="Times New Roman" w:cs="Times New Roman"/>
          <w:sz w:val="24"/>
          <w:szCs w:val="24"/>
        </w:rPr>
        <w:t>Completed: Prepared skeletal models, 2D vector layouts, and untextured wireframe structures.</w:t>
      </w:r>
    </w:p>
    <w:p w14:paraId="57521063">
      <w:pPr>
        <w:rPr>
          <w:rFonts w:hint="default" w:ascii="Times New Roman" w:hAnsi="Times New Roman" w:cs="Times New Roman"/>
          <w:sz w:val="24"/>
          <w:szCs w:val="24"/>
        </w:rPr>
      </w:pPr>
      <w:r>
        <w:rPr>
          <w:rFonts w:hint="default" w:ascii="Times New Roman" w:hAnsi="Times New Roman" w:cs="Times New Roman"/>
          <w:b/>
          <w:sz w:val="24"/>
          <w:szCs w:val="24"/>
        </w:rPr>
        <w:t>Sprint 3 – Texturing</w:t>
      </w:r>
      <w:r>
        <w:rPr>
          <w:rFonts w:hint="default" w:ascii="Times New Roman" w:hAnsi="Times New Roman" w:cs="Times New Roman"/>
          <w:b/>
          <w:sz w:val="24"/>
          <w:szCs w:val="24"/>
        </w:rPr>
        <w:br w:type="textWrapping"/>
      </w:r>
      <w:r>
        <w:rPr>
          <w:rFonts w:hint="default" w:ascii="Times New Roman" w:hAnsi="Times New Roman" w:cs="Times New Roman"/>
          <w:sz w:val="24"/>
          <w:szCs w:val="24"/>
        </w:rPr>
        <w:t>Completed: Applied high-resolution color sheets and polished skin gradients onto UI icons.</w:t>
      </w:r>
    </w:p>
    <w:p w14:paraId="12730710">
      <w:pPr>
        <w:rPr>
          <w:rFonts w:hint="default" w:ascii="Times New Roman" w:hAnsi="Times New Roman" w:cs="Times New Roman"/>
          <w:sz w:val="24"/>
          <w:szCs w:val="24"/>
        </w:rPr>
      </w:pPr>
      <w:r>
        <w:rPr>
          <w:rFonts w:hint="default" w:ascii="Times New Roman" w:hAnsi="Times New Roman" w:cs="Times New Roman"/>
          <w:b/>
          <w:sz w:val="24"/>
          <w:szCs w:val="24"/>
        </w:rPr>
        <w:t>Sprint 4 – Importing &amp; Level Design</w:t>
      </w:r>
      <w:r>
        <w:rPr>
          <w:rFonts w:hint="default" w:ascii="Times New Roman" w:hAnsi="Times New Roman" w:cs="Times New Roman"/>
          <w:b/>
          <w:sz w:val="24"/>
          <w:szCs w:val="24"/>
        </w:rPr>
        <w:br w:type="textWrapping"/>
      </w:r>
      <w:r>
        <w:rPr>
          <w:rFonts w:hint="default" w:ascii="Times New Roman" w:hAnsi="Times New Roman" w:cs="Times New Roman"/>
          <w:sz w:val="24"/>
          <w:szCs w:val="24"/>
        </w:rPr>
        <w:t>Completed: Imported textured asset elements into Unity and established scene layout hierarchies.</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Sprint 5 – Scripting</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Objective</w:t>
      </w:r>
      <w:r>
        <w:rPr>
          <w:rFonts w:hint="default" w:ascii="Times New Roman" w:hAnsi="Times New Roman" w:cs="Times New Roman"/>
          <w:b/>
          <w:sz w:val="24"/>
          <w:szCs w:val="24"/>
        </w:rPr>
        <w:br w:type="textWrapping"/>
      </w:r>
      <w:r>
        <w:rPr>
          <w:rFonts w:hint="default" w:ascii="Times New Roman" w:hAnsi="Times New Roman" w:cs="Times New Roman"/>
          <w:sz w:val="24"/>
          <w:szCs w:val="24"/>
        </w:rPr>
        <w:t>Implement backend logic components in C# inside Unity to modify the game mechanics, change storage capacity fields, and enable ultra-fast energy regeneration timing loops safely.</w:t>
      </w:r>
      <w:r>
        <w:rPr>
          <w:rFonts w:hint="default" w:ascii="Times New Roman" w:hAnsi="Times New Roman" w:cs="Times New Roman"/>
          <w:sz w:val="24"/>
          <w:szCs w:val="24"/>
        </w:rPr>
        <w:br w:type="textWrapping"/>
      </w:r>
      <w:r>
        <w:rPr>
          <w:rFonts w:hint="default" w:ascii="Times New Roman" w:hAnsi="Times New Roman" w:cs="Times New Roman"/>
          <w:b/>
          <w:sz w:val="24"/>
          <w:szCs w:val="24"/>
        </w:rPr>
        <w:t>Tasks</w:t>
      </w:r>
    </w:p>
    <w:p w14:paraId="75BC6079">
      <w:pPr>
        <w:pStyle w:val="23"/>
        <w:rPr>
          <w:rFonts w:hint="default" w:ascii="Times New Roman" w:hAnsi="Times New Roman" w:cs="Times New Roman"/>
          <w:sz w:val="24"/>
          <w:szCs w:val="24"/>
        </w:rPr>
      </w:pPr>
      <w:r>
        <w:rPr>
          <w:rFonts w:hint="default" w:ascii="Times New Roman" w:hAnsi="Times New Roman" w:cs="Times New Roman"/>
          <w:sz w:val="24"/>
          <w:szCs w:val="24"/>
        </w:rPr>
        <w:t>Increase energy limit from 100 to 500: Changing integer data variables inside the energy system manager state machine to process a new maximum storage capacity threshold of 500.</w:t>
      </w:r>
    </w:p>
    <w:p w14:paraId="600DE98D">
      <w:pPr>
        <w:pStyle w:val="23"/>
        <w:rPr>
          <w:rFonts w:hint="default" w:ascii="Times New Roman" w:hAnsi="Times New Roman" w:cs="Times New Roman"/>
          <w:sz w:val="24"/>
          <w:szCs w:val="24"/>
        </w:rPr>
      </w:pPr>
      <w:r>
        <w:rPr>
          <w:rFonts w:hint="default" w:ascii="Times New Roman" w:hAnsi="Times New Roman" w:cs="Times New Roman"/>
          <w:sz w:val="24"/>
          <w:szCs w:val="24"/>
        </w:rPr>
        <w:t>Implement 30-second energy regeneration: Scripting time counter timers using optimized Unity Coroutines to loop every 30 seconds and increment current inventory values.</w:t>
      </w:r>
    </w:p>
    <w:p w14:paraId="25E522BE">
      <w:pPr>
        <w:pStyle w:val="23"/>
        <w:rPr>
          <w:rFonts w:hint="default" w:ascii="Times New Roman" w:hAnsi="Times New Roman" w:cs="Times New Roman"/>
          <w:sz w:val="24"/>
          <w:szCs w:val="24"/>
        </w:rPr>
      </w:pPr>
      <w:r>
        <w:rPr>
          <w:rFonts w:hint="default" w:ascii="Times New Roman" w:hAnsi="Times New Roman" w:cs="Times New Roman"/>
          <w:sz w:val="24"/>
          <w:szCs w:val="24"/>
        </w:rPr>
        <w:t>Update energy storage logic: Writing code constraints to prevent resource overflows when energy balances hit the 500 maximum boundary.</w:t>
      </w:r>
    </w:p>
    <w:p w14:paraId="6A3C65DA">
      <w:pPr>
        <w:pStyle w:val="23"/>
        <w:rPr>
          <w:rFonts w:hint="default" w:ascii="Times New Roman" w:hAnsi="Times New Roman" w:cs="Times New Roman"/>
          <w:sz w:val="24"/>
          <w:szCs w:val="24"/>
        </w:rPr>
      </w:pPr>
      <w:r>
        <w:rPr>
          <w:rFonts w:hint="default" w:ascii="Times New Roman" w:hAnsi="Times New Roman" w:cs="Times New Roman"/>
          <w:sz w:val="24"/>
          <w:szCs w:val="24"/>
        </w:rPr>
        <w:t>Modify user interface functionality: Linking the visual progress bar fill amount values dynamically to text fields so values display correctly in real-time.</w:t>
      </w:r>
    </w:p>
    <w:p w14:paraId="58C5CA72">
      <w:pPr>
        <w:pStyle w:val="23"/>
        <w:rPr>
          <w:rFonts w:hint="default" w:ascii="Times New Roman" w:hAnsi="Times New Roman" w:cs="Times New Roman"/>
          <w:sz w:val="24"/>
          <w:szCs w:val="24"/>
        </w:rPr>
      </w:pPr>
      <w:r>
        <w:rPr>
          <w:rFonts w:hint="default" w:ascii="Times New Roman" w:hAnsi="Times New Roman" w:cs="Times New Roman"/>
          <w:sz w:val="24"/>
          <w:szCs w:val="24"/>
        </w:rPr>
        <w:t>Integrate gameplay mechanics with new energy system: Connecting system variables with player action triggers so energy consumption updates immediately upon click events.</w:t>
      </w:r>
    </w:p>
    <w:p w14:paraId="1C8FD096">
      <w:pPr>
        <w:rPr>
          <w:rFonts w:hint="default" w:ascii="Times New Roman" w:hAnsi="Times New Roman" w:cs="Times New Roman"/>
          <w:sz w:val="24"/>
          <w:szCs w:val="24"/>
        </w:rPr>
      </w:pPr>
      <w:r>
        <w:rPr>
          <w:rFonts w:hint="default" w:ascii="Times New Roman" w:hAnsi="Times New Roman" w:cs="Times New Roman"/>
          <w:b/>
          <w:sz w:val="24"/>
          <w:szCs w:val="24"/>
        </w:rPr>
        <w:t>Deliverable</w:t>
      </w:r>
    </w:p>
    <w:p w14:paraId="355A247C">
      <w:pPr>
        <w:pStyle w:val="23"/>
        <w:rPr>
          <w:rFonts w:hint="default" w:ascii="Times New Roman" w:hAnsi="Times New Roman" w:cs="Times New Roman"/>
          <w:sz w:val="24"/>
          <w:szCs w:val="24"/>
        </w:rPr>
      </w:pPr>
      <w:r>
        <w:rPr>
          <w:rFonts w:hint="default" w:ascii="Times New Roman" w:hAnsi="Times New Roman" w:cs="Times New Roman"/>
          <w:sz w:val="24"/>
          <w:szCs w:val="24"/>
        </w:rPr>
        <w:t>Modified energy management system fully functional.</w:t>
      </w:r>
    </w:p>
    <w:p w14:paraId="56C3413D">
      <w:pPr>
        <w:pStyle w:val="23"/>
        <w:rPr>
          <w:rFonts w:hint="default" w:ascii="Times New Roman" w:hAnsi="Times New Roman" w:cs="Times New Roman"/>
          <w:sz w:val="24"/>
          <w:szCs w:val="24"/>
        </w:rPr>
      </w:pPr>
      <w:r>
        <w:rPr>
          <w:rFonts w:hint="default" w:ascii="Times New Roman" w:hAnsi="Times New Roman" w:cs="Times New Roman"/>
          <w:sz w:val="24"/>
          <w:szCs w:val="24"/>
        </w:rPr>
        <w:t>C# script assets compiled and bound to active runtime game objects with fully interactive energy mechanics automated successfully.</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Sprint 6 – Rendering and Testing</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Objective</w:t>
      </w:r>
      <w:r>
        <w:rPr>
          <w:rFonts w:hint="default" w:ascii="Times New Roman" w:hAnsi="Times New Roman" w:cs="Times New Roman"/>
          <w:b/>
          <w:sz w:val="24"/>
          <w:szCs w:val="24"/>
        </w:rPr>
        <w:br w:type="textWrapping"/>
      </w:r>
      <w:r>
        <w:rPr>
          <w:rFonts w:hint="default" w:ascii="Times New Roman" w:hAnsi="Times New Roman" w:cs="Times New Roman"/>
          <w:sz w:val="24"/>
          <w:szCs w:val="24"/>
        </w:rPr>
        <w:t>Finalize, test, and optimize the game.</w:t>
      </w:r>
      <w:r>
        <w:rPr>
          <w:rFonts w:hint="default" w:ascii="Times New Roman" w:hAnsi="Times New Roman" w:cs="Times New Roman"/>
          <w:sz w:val="24"/>
          <w:szCs w:val="24"/>
        </w:rPr>
        <w:br w:type="textWrapping"/>
      </w:r>
      <w:r>
        <w:rPr>
          <w:rFonts w:hint="default" w:ascii="Times New Roman" w:hAnsi="Times New Roman" w:cs="Times New Roman"/>
          <w:b/>
          <w:sz w:val="24"/>
          <w:szCs w:val="24"/>
        </w:rPr>
        <w:t>Tasks</w:t>
      </w:r>
    </w:p>
    <w:p w14:paraId="619539B6">
      <w:pPr>
        <w:pStyle w:val="23"/>
        <w:rPr>
          <w:rFonts w:hint="default" w:ascii="Times New Roman" w:hAnsi="Times New Roman" w:cs="Times New Roman"/>
          <w:sz w:val="24"/>
          <w:szCs w:val="24"/>
        </w:rPr>
      </w:pPr>
      <w:r>
        <w:rPr>
          <w:rFonts w:hint="default" w:ascii="Times New Roman" w:hAnsi="Times New Roman" w:cs="Times New Roman"/>
          <w:sz w:val="24"/>
          <w:szCs w:val="24"/>
        </w:rPr>
        <w:t>Perform functionality testing.</w:t>
      </w:r>
    </w:p>
    <w:p w14:paraId="3BD0291C">
      <w:pPr>
        <w:pStyle w:val="23"/>
        <w:rPr>
          <w:rFonts w:hint="default" w:ascii="Times New Roman" w:hAnsi="Times New Roman" w:cs="Times New Roman"/>
          <w:sz w:val="24"/>
          <w:szCs w:val="24"/>
        </w:rPr>
      </w:pPr>
      <w:r>
        <w:rPr>
          <w:rFonts w:hint="default" w:ascii="Times New Roman" w:hAnsi="Times New Roman" w:cs="Times New Roman"/>
          <w:sz w:val="24"/>
          <w:szCs w:val="24"/>
        </w:rPr>
        <w:t>Fix bugs and issues.</w:t>
      </w:r>
    </w:p>
    <w:p w14:paraId="4220F8AF">
      <w:pPr>
        <w:pStyle w:val="23"/>
        <w:rPr>
          <w:rFonts w:hint="default" w:ascii="Times New Roman" w:hAnsi="Times New Roman" w:cs="Times New Roman"/>
          <w:sz w:val="24"/>
          <w:szCs w:val="24"/>
        </w:rPr>
      </w:pPr>
      <w:r>
        <w:rPr>
          <w:rFonts w:hint="default" w:ascii="Times New Roman" w:hAnsi="Times New Roman" w:cs="Times New Roman"/>
          <w:sz w:val="24"/>
          <w:szCs w:val="24"/>
        </w:rPr>
        <w:t>Test energy regeneration accuracy.</w:t>
      </w:r>
    </w:p>
    <w:p w14:paraId="2B6EE793">
      <w:pPr>
        <w:pStyle w:val="23"/>
        <w:rPr>
          <w:rFonts w:hint="default" w:ascii="Times New Roman" w:hAnsi="Times New Roman" w:cs="Times New Roman"/>
          <w:sz w:val="24"/>
          <w:szCs w:val="24"/>
        </w:rPr>
      </w:pPr>
      <w:r>
        <w:rPr>
          <w:rFonts w:hint="default" w:ascii="Times New Roman" w:hAnsi="Times New Roman" w:cs="Times New Roman"/>
          <w:sz w:val="24"/>
          <w:szCs w:val="24"/>
        </w:rPr>
        <w:t>Validate energy storage limits.</w:t>
      </w:r>
    </w:p>
    <w:p w14:paraId="7F14D77C">
      <w:pPr>
        <w:pStyle w:val="23"/>
        <w:rPr>
          <w:rFonts w:hint="default" w:ascii="Times New Roman" w:hAnsi="Times New Roman" w:cs="Times New Roman"/>
          <w:sz w:val="24"/>
          <w:szCs w:val="24"/>
        </w:rPr>
      </w:pPr>
      <w:r>
        <w:rPr>
          <w:rFonts w:hint="default" w:ascii="Times New Roman" w:hAnsi="Times New Roman" w:cs="Times New Roman"/>
          <w:sz w:val="24"/>
          <w:szCs w:val="24"/>
        </w:rPr>
        <w:t>Optimize game performance.</w:t>
      </w:r>
    </w:p>
    <w:p w14:paraId="251A89F9">
      <w:pPr>
        <w:pStyle w:val="23"/>
        <w:rPr>
          <w:rFonts w:hint="default" w:ascii="Times New Roman" w:hAnsi="Times New Roman" w:cs="Times New Roman"/>
          <w:sz w:val="24"/>
          <w:szCs w:val="24"/>
        </w:rPr>
      </w:pPr>
      <w:r>
        <w:rPr>
          <w:rFonts w:hint="default" w:ascii="Times New Roman" w:hAnsi="Times New Roman" w:cs="Times New Roman"/>
          <w:sz w:val="24"/>
          <w:szCs w:val="24"/>
        </w:rPr>
        <w:t>Final rendering and polishing.</w:t>
      </w:r>
    </w:p>
    <w:p w14:paraId="05F1509C">
      <w:pPr>
        <w:rPr>
          <w:rFonts w:hint="default" w:ascii="Times New Roman" w:hAnsi="Times New Roman" w:cs="Times New Roman"/>
          <w:sz w:val="24"/>
          <w:szCs w:val="24"/>
        </w:rPr>
      </w:pPr>
      <w:r>
        <w:rPr>
          <w:rFonts w:hint="default" w:ascii="Times New Roman" w:hAnsi="Times New Roman" w:cs="Times New Roman"/>
          <w:b/>
          <w:sz w:val="24"/>
          <w:szCs w:val="24"/>
        </w:rPr>
        <w:t>Deliverable</w:t>
      </w:r>
      <w:r>
        <w:rPr>
          <w:rFonts w:hint="default" w:ascii="Times New Roman" w:hAnsi="Times New Roman" w:cs="Times New Roman"/>
          <w:b/>
          <w:sz w:val="24"/>
          <w:szCs w:val="24"/>
        </w:rPr>
        <w:br w:type="textWrapping"/>
      </w:r>
      <w:r>
        <w:rPr>
          <w:rFonts w:hint="default" w:ascii="Times New Roman" w:hAnsi="Times New Roman" w:cs="Times New Roman"/>
          <w:sz w:val="24"/>
          <w:szCs w:val="24"/>
        </w:rPr>
        <w:t>Final playable version of Travel Town Hit</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Sprint Timeline</w:t>
      </w:r>
      <w:r>
        <w:rPr>
          <w:rFonts w:hint="default" w:ascii="Times New Roman" w:hAnsi="Times New Roman" w:cs="Times New Roman"/>
          <w:b/>
          <w:sz w:val="24"/>
          <w:szCs w:val="24"/>
        </w:rPr>
        <w:br w:type="textWrapping"/>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458D50C7">
        <w:tblPrEx>
          <w:tblCellMar>
            <w:top w:w="0" w:type="dxa"/>
            <w:left w:w="108" w:type="dxa"/>
            <w:bottom w:w="0" w:type="dxa"/>
            <w:right w:w="108" w:type="dxa"/>
          </w:tblCellMar>
        </w:tblPrEx>
        <w:trPr>
          <w:jc w:val="center"/>
        </w:trPr>
        <w:tc>
          <w:tcPr>
            <w:tcW w:w="3120" w:type="dxa"/>
            <w:shd w:val="clear" w:color="auto" w:fill="F2F2F2"/>
            <w:tcMar>
              <w:top w:w="100" w:type="dxa"/>
              <w:left w:w="120" w:type="dxa"/>
              <w:bottom w:w="100" w:type="dxa"/>
              <w:right w:w="120" w:type="dxa"/>
            </w:tcMar>
          </w:tcPr>
          <w:p w14:paraId="148913C4">
            <w:pPr>
              <w:rPr>
                <w:rFonts w:hint="default" w:ascii="Times New Roman" w:hAnsi="Times New Roman" w:cs="Times New Roman"/>
                <w:sz w:val="24"/>
                <w:szCs w:val="24"/>
              </w:rPr>
            </w:pPr>
            <w:r>
              <w:rPr>
                <w:rFonts w:hint="default" w:ascii="Times New Roman" w:hAnsi="Times New Roman" w:cs="Times New Roman"/>
                <w:b/>
                <w:sz w:val="24"/>
                <w:szCs w:val="24"/>
              </w:rPr>
              <w:t>Session</w:t>
            </w:r>
          </w:p>
        </w:tc>
        <w:tc>
          <w:tcPr>
            <w:tcW w:w="3120" w:type="dxa"/>
            <w:shd w:val="clear" w:color="auto" w:fill="F2F2F2"/>
            <w:tcMar>
              <w:top w:w="100" w:type="dxa"/>
              <w:left w:w="120" w:type="dxa"/>
              <w:bottom w:w="100" w:type="dxa"/>
              <w:right w:w="120" w:type="dxa"/>
            </w:tcMar>
          </w:tcPr>
          <w:p w14:paraId="4E6619B0">
            <w:pPr>
              <w:rPr>
                <w:rFonts w:hint="default" w:ascii="Times New Roman" w:hAnsi="Times New Roman" w:cs="Times New Roman"/>
                <w:sz w:val="24"/>
                <w:szCs w:val="24"/>
              </w:rPr>
            </w:pPr>
            <w:r>
              <w:rPr>
                <w:rFonts w:hint="default" w:ascii="Times New Roman" w:hAnsi="Times New Roman" w:cs="Times New Roman"/>
                <w:b/>
                <w:sz w:val="24"/>
                <w:szCs w:val="24"/>
              </w:rPr>
              <w:t>Sprint</w:t>
            </w:r>
          </w:p>
        </w:tc>
        <w:tc>
          <w:tcPr>
            <w:tcW w:w="3120" w:type="dxa"/>
            <w:shd w:val="clear" w:color="auto" w:fill="F2F2F2"/>
            <w:tcMar>
              <w:top w:w="100" w:type="dxa"/>
              <w:left w:w="120" w:type="dxa"/>
              <w:bottom w:w="100" w:type="dxa"/>
              <w:right w:w="120" w:type="dxa"/>
            </w:tcMar>
          </w:tcPr>
          <w:p w14:paraId="53DE6A3D">
            <w:pPr>
              <w:rPr>
                <w:rFonts w:hint="default" w:ascii="Times New Roman" w:hAnsi="Times New Roman" w:cs="Times New Roman"/>
                <w:sz w:val="24"/>
                <w:szCs w:val="24"/>
              </w:rPr>
            </w:pPr>
            <w:r>
              <w:rPr>
                <w:rFonts w:hint="default" w:ascii="Times New Roman" w:hAnsi="Times New Roman" w:cs="Times New Roman"/>
                <w:b/>
                <w:sz w:val="24"/>
                <w:szCs w:val="24"/>
              </w:rPr>
              <w:t>Activity</w:t>
            </w:r>
          </w:p>
        </w:tc>
      </w:tr>
      <w:tr w14:paraId="38596A26">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227666E3">
            <w:pPr>
              <w:rPr>
                <w:rFonts w:hint="default" w:ascii="Times New Roman" w:hAnsi="Times New Roman" w:cs="Times New Roman"/>
                <w:sz w:val="24"/>
                <w:szCs w:val="24"/>
              </w:rPr>
            </w:pPr>
            <w:r>
              <w:rPr>
                <w:rFonts w:hint="default" w:ascii="Times New Roman" w:hAnsi="Times New Roman" w:cs="Times New Roman"/>
                <w:sz w:val="24"/>
                <w:szCs w:val="24"/>
              </w:rPr>
              <w:t>Class 1</w:t>
            </w:r>
          </w:p>
        </w:tc>
        <w:tc>
          <w:tcPr>
            <w:tcW w:w="3120" w:type="dxa"/>
            <w:tcMar>
              <w:top w:w="80" w:type="dxa"/>
              <w:left w:w="120" w:type="dxa"/>
              <w:bottom w:w="80" w:type="dxa"/>
              <w:right w:w="120" w:type="dxa"/>
            </w:tcMar>
          </w:tcPr>
          <w:p w14:paraId="08170866">
            <w:pPr>
              <w:rPr>
                <w:rFonts w:hint="default" w:ascii="Times New Roman" w:hAnsi="Times New Roman" w:cs="Times New Roman"/>
                <w:sz w:val="24"/>
                <w:szCs w:val="24"/>
              </w:rPr>
            </w:pPr>
            <w:r>
              <w:rPr>
                <w:rFonts w:hint="default" w:ascii="Times New Roman" w:hAnsi="Times New Roman" w:cs="Times New Roman"/>
                <w:sz w:val="24"/>
                <w:szCs w:val="24"/>
              </w:rPr>
              <w:t>Sprint 1</w:t>
            </w:r>
          </w:p>
        </w:tc>
        <w:tc>
          <w:tcPr>
            <w:tcW w:w="3120" w:type="dxa"/>
            <w:tcMar>
              <w:top w:w="80" w:type="dxa"/>
              <w:left w:w="120" w:type="dxa"/>
              <w:bottom w:w="80" w:type="dxa"/>
              <w:right w:w="120" w:type="dxa"/>
            </w:tcMar>
          </w:tcPr>
          <w:p w14:paraId="1ED07C39">
            <w:pPr>
              <w:rPr>
                <w:rFonts w:hint="default" w:ascii="Times New Roman" w:hAnsi="Times New Roman" w:cs="Times New Roman"/>
                <w:sz w:val="24"/>
                <w:szCs w:val="24"/>
              </w:rPr>
            </w:pPr>
            <w:r>
              <w:rPr>
                <w:rFonts w:hint="default" w:ascii="Times New Roman" w:hAnsi="Times New Roman" w:cs="Times New Roman"/>
                <w:sz w:val="24"/>
                <w:szCs w:val="24"/>
              </w:rPr>
              <w:t>Planning &amp; Analysis</w:t>
            </w:r>
          </w:p>
        </w:tc>
      </w:tr>
      <w:tr w14:paraId="3F64CC1F">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687A83B8">
            <w:pPr>
              <w:rPr>
                <w:rFonts w:hint="default" w:ascii="Times New Roman" w:hAnsi="Times New Roman" w:cs="Times New Roman"/>
                <w:sz w:val="24"/>
                <w:szCs w:val="24"/>
              </w:rPr>
            </w:pPr>
            <w:r>
              <w:rPr>
                <w:rFonts w:hint="default" w:ascii="Times New Roman" w:hAnsi="Times New Roman" w:cs="Times New Roman"/>
                <w:sz w:val="24"/>
                <w:szCs w:val="24"/>
              </w:rPr>
              <w:t>Lab 1</w:t>
            </w:r>
          </w:p>
        </w:tc>
        <w:tc>
          <w:tcPr>
            <w:tcW w:w="3120" w:type="dxa"/>
            <w:tcMar>
              <w:top w:w="80" w:type="dxa"/>
              <w:left w:w="120" w:type="dxa"/>
              <w:bottom w:w="80" w:type="dxa"/>
              <w:right w:w="120" w:type="dxa"/>
            </w:tcMar>
          </w:tcPr>
          <w:p w14:paraId="6DB6B4B4">
            <w:pPr>
              <w:rPr>
                <w:rFonts w:hint="default" w:ascii="Times New Roman" w:hAnsi="Times New Roman" w:cs="Times New Roman"/>
                <w:sz w:val="24"/>
                <w:szCs w:val="24"/>
              </w:rPr>
            </w:pPr>
            <w:r>
              <w:rPr>
                <w:rFonts w:hint="default" w:ascii="Times New Roman" w:hAnsi="Times New Roman" w:cs="Times New Roman"/>
                <w:sz w:val="24"/>
                <w:szCs w:val="24"/>
              </w:rPr>
              <w:t>Sprint 2</w:t>
            </w:r>
          </w:p>
        </w:tc>
        <w:tc>
          <w:tcPr>
            <w:tcW w:w="3120" w:type="dxa"/>
            <w:tcMar>
              <w:top w:w="80" w:type="dxa"/>
              <w:left w:w="120" w:type="dxa"/>
              <w:bottom w:w="80" w:type="dxa"/>
              <w:right w:w="120" w:type="dxa"/>
            </w:tcMar>
          </w:tcPr>
          <w:p w14:paraId="44CE4AD1">
            <w:pPr>
              <w:rPr>
                <w:rFonts w:hint="default" w:ascii="Times New Roman" w:hAnsi="Times New Roman" w:cs="Times New Roman"/>
                <w:sz w:val="24"/>
                <w:szCs w:val="24"/>
              </w:rPr>
            </w:pPr>
            <w:r>
              <w:rPr>
                <w:rFonts w:hint="default" w:ascii="Times New Roman" w:hAnsi="Times New Roman" w:cs="Times New Roman"/>
                <w:sz w:val="24"/>
                <w:szCs w:val="24"/>
              </w:rPr>
              <w:t>Modeling</w:t>
            </w:r>
          </w:p>
        </w:tc>
      </w:tr>
      <w:tr w14:paraId="5F9CAC01">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2102F5F1">
            <w:pPr>
              <w:rPr>
                <w:rFonts w:hint="default" w:ascii="Times New Roman" w:hAnsi="Times New Roman" w:cs="Times New Roman"/>
                <w:sz w:val="24"/>
                <w:szCs w:val="24"/>
              </w:rPr>
            </w:pPr>
            <w:r>
              <w:rPr>
                <w:rFonts w:hint="default" w:ascii="Times New Roman" w:hAnsi="Times New Roman" w:cs="Times New Roman"/>
                <w:sz w:val="24"/>
                <w:szCs w:val="24"/>
              </w:rPr>
              <w:t>Class 2</w:t>
            </w:r>
          </w:p>
        </w:tc>
        <w:tc>
          <w:tcPr>
            <w:tcW w:w="3120" w:type="dxa"/>
            <w:tcMar>
              <w:top w:w="80" w:type="dxa"/>
              <w:left w:w="120" w:type="dxa"/>
              <w:bottom w:w="80" w:type="dxa"/>
              <w:right w:w="120" w:type="dxa"/>
            </w:tcMar>
          </w:tcPr>
          <w:p w14:paraId="1228C70E">
            <w:pPr>
              <w:rPr>
                <w:rFonts w:hint="default" w:ascii="Times New Roman" w:hAnsi="Times New Roman" w:cs="Times New Roman"/>
                <w:sz w:val="24"/>
                <w:szCs w:val="24"/>
              </w:rPr>
            </w:pPr>
            <w:r>
              <w:rPr>
                <w:rFonts w:hint="default" w:ascii="Times New Roman" w:hAnsi="Times New Roman" w:cs="Times New Roman"/>
                <w:sz w:val="24"/>
                <w:szCs w:val="24"/>
              </w:rPr>
              <w:t>Sprint 3</w:t>
            </w:r>
          </w:p>
        </w:tc>
        <w:tc>
          <w:tcPr>
            <w:tcW w:w="3120" w:type="dxa"/>
            <w:tcMar>
              <w:top w:w="80" w:type="dxa"/>
              <w:left w:w="120" w:type="dxa"/>
              <w:bottom w:w="80" w:type="dxa"/>
              <w:right w:w="120" w:type="dxa"/>
            </w:tcMar>
          </w:tcPr>
          <w:p w14:paraId="32329480">
            <w:pPr>
              <w:rPr>
                <w:rFonts w:hint="default" w:ascii="Times New Roman" w:hAnsi="Times New Roman" w:cs="Times New Roman"/>
                <w:sz w:val="24"/>
                <w:szCs w:val="24"/>
              </w:rPr>
            </w:pPr>
            <w:r>
              <w:rPr>
                <w:rFonts w:hint="default" w:ascii="Times New Roman" w:hAnsi="Times New Roman" w:cs="Times New Roman"/>
                <w:sz w:val="24"/>
                <w:szCs w:val="24"/>
              </w:rPr>
              <w:t>Texturing</w:t>
            </w:r>
          </w:p>
        </w:tc>
      </w:tr>
      <w:tr w14:paraId="0F0D9634">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0A3EAFE1">
            <w:pPr>
              <w:rPr>
                <w:rFonts w:hint="default" w:ascii="Times New Roman" w:hAnsi="Times New Roman" w:cs="Times New Roman"/>
                <w:sz w:val="24"/>
                <w:szCs w:val="24"/>
              </w:rPr>
            </w:pPr>
            <w:r>
              <w:rPr>
                <w:rFonts w:hint="default" w:ascii="Times New Roman" w:hAnsi="Times New Roman" w:cs="Times New Roman"/>
                <w:sz w:val="24"/>
                <w:szCs w:val="24"/>
              </w:rPr>
              <w:t>Lab 2</w:t>
            </w:r>
          </w:p>
        </w:tc>
        <w:tc>
          <w:tcPr>
            <w:tcW w:w="3120" w:type="dxa"/>
            <w:tcMar>
              <w:top w:w="80" w:type="dxa"/>
              <w:left w:w="120" w:type="dxa"/>
              <w:bottom w:w="80" w:type="dxa"/>
              <w:right w:w="120" w:type="dxa"/>
            </w:tcMar>
          </w:tcPr>
          <w:p w14:paraId="6CBB65A9">
            <w:pPr>
              <w:rPr>
                <w:rFonts w:hint="default" w:ascii="Times New Roman" w:hAnsi="Times New Roman" w:cs="Times New Roman"/>
                <w:sz w:val="24"/>
                <w:szCs w:val="24"/>
              </w:rPr>
            </w:pPr>
            <w:r>
              <w:rPr>
                <w:rFonts w:hint="default" w:ascii="Times New Roman" w:hAnsi="Times New Roman" w:cs="Times New Roman"/>
                <w:sz w:val="24"/>
                <w:szCs w:val="24"/>
              </w:rPr>
              <w:t>Sprint 4</w:t>
            </w:r>
          </w:p>
        </w:tc>
        <w:tc>
          <w:tcPr>
            <w:tcW w:w="3120" w:type="dxa"/>
            <w:tcMar>
              <w:top w:w="80" w:type="dxa"/>
              <w:left w:w="120" w:type="dxa"/>
              <w:bottom w:w="80" w:type="dxa"/>
              <w:right w:w="120" w:type="dxa"/>
            </w:tcMar>
          </w:tcPr>
          <w:p w14:paraId="0844E6DB">
            <w:pPr>
              <w:rPr>
                <w:rFonts w:hint="default" w:ascii="Times New Roman" w:hAnsi="Times New Roman" w:cs="Times New Roman"/>
                <w:sz w:val="24"/>
                <w:szCs w:val="24"/>
              </w:rPr>
            </w:pPr>
            <w:r>
              <w:rPr>
                <w:rFonts w:hint="default" w:ascii="Times New Roman" w:hAnsi="Times New Roman" w:cs="Times New Roman"/>
                <w:sz w:val="24"/>
                <w:szCs w:val="24"/>
              </w:rPr>
              <w:t>Importing &amp; Level Design</w:t>
            </w:r>
          </w:p>
        </w:tc>
      </w:tr>
      <w:tr w14:paraId="675821A9">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29B6CF7B">
            <w:pPr>
              <w:rPr>
                <w:rFonts w:hint="default" w:ascii="Times New Roman" w:hAnsi="Times New Roman" w:cs="Times New Roman"/>
                <w:sz w:val="24"/>
                <w:szCs w:val="24"/>
              </w:rPr>
            </w:pPr>
            <w:r>
              <w:rPr>
                <w:rFonts w:hint="default" w:ascii="Times New Roman" w:hAnsi="Times New Roman" w:cs="Times New Roman"/>
                <w:sz w:val="24"/>
                <w:szCs w:val="24"/>
              </w:rPr>
              <w:t>Class 3</w:t>
            </w:r>
          </w:p>
        </w:tc>
        <w:tc>
          <w:tcPr>
            <w:tcW w:w="3120" w:type="dxa"/>
            <w:tcMar>
              <w:top w:w="80" w:type="dxa"/>
              <w:left w:w="120" w:type="dxa"/>
              <w:bottom w:w="80" w:type="dxa"/>
              <w:right w:w="120" w:type="dxa"/>
            </w:tcMar>
          </w:tcPr>
          <w:p w14:paraId="3C9A1F69">
            <w:pPr>
              <w:rPr>
                <w:rFonts w:hint="default" w:ascii="Times New Roman" w:hAnsi="Times New Roman" w:cs="Times New Roman"/>
                <w:sz w:val="24"/>
                <w:szCs w:val="24"/>
              </w:rPr>
            </w:pPr>
            <w:r>
              <w:rPr>
                <w:rFonts w:hint="default" w:ascii="Times New Roman" w:hAnsi="Times New Roman" w:cs="Times New Roman"/>
                <w:sz w:val="24"/>
                <w:szCs w:val="24"/>
              </w:rPr>
              <w:t>Sprint 5</w:t>
            </w:r>
          </w:p>
        </w:tc>
        <w:tc>
          <w:tcPr>
            <w:tcW w:w="3120" w:type="dxa"/>
            <w:tcMar>
              <w:top w:w="80" w:type="dxa"/>
              <w:left w:w="120" w:type="dxa"/>
              <w:bottom w:w="80" w:type="dxa"/>
              <w:right w:w="120" w:type="dxa"/>
            </w:tcMar>
          </w:tcPr>
          <w:p w14:paraId="621B45A2">
            <w:pPr>
              <w:rPr>
                <w:rFonts w:hint="default" w:ascii="Times New Roman" w:hAnsi="Times New Roman" w:cs="Times New Roman"/>
                <w:sz w:val="24"/>
                <w:szCs w:val="24"/>
              </w:rPr>
            </w:pPr>
            <w:r>
              <w:rPr>
                <w:rFonts w:hint="default" w:ascii="Times New Roman" w:hAnsi="Times New Roman" w:cs="Times New Roman"/>
                <w:sz w:val="24"/>
                <w:szCs w:val="24"/>
              </w:rPr>
              <w:t>Scripting</w:t>
            </w:r>
          </w:p>
        </w:tc>
      </w:tr>
      <w:tr w14:paraId="602E5C5C">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622211D1">
            <w:pPr>
              <w:rPr>
                <w:rFonts w:hint="default" w:ascii="Times New Roman" w:hAnsi="Times New Roman" w:cs="Times New Roman"/>
                <w:sz w:val="24"/>
                <w:szCs w:val="24"/>
              </w:rPr>
            </w:pPr>
            <w:r>
              <w:rPr>
                <w:rFonts w:hint="default" w:ascii="Times New Roman" w:hAnsi="Times New Roman" w:cs="Times New Roman"/>
                <w:sz w:val="24"/>
                <w:szCs w:val="24"/>
              </w:rPr>
              <w:t>Class 4</w:t>
            </w:r>
          </w:p>
        </w:tc>
        <w:tc>
          <w:tcPr>
            <w:tcW w:w="3120" w:type="dxa"/>
            <w:tcMar>
              <w:top w:w="80" w:type="dxa"/>
              <w:left w:w="120" w:type="dxa"/>
              <w:bottom w:w="80" w:type="dxa"/>
              <w:right w:w="120" w:type="dxa"/>
            </w:tcMar>
          </w:tcPr>
          <w:p w14:paraId="70C33DC0">
            <w:pPr>
              <w:rPr>
                <w:rFonts w:hint="default" w:ascii="Times New Roman" w:hAnsi="Times New Roman" w:cs="Times New Roman"/>
                <w:sz w:val="24"/>
                <w:szCs w:val="24"/>
              </w:rPr>
            </w:pPr>
            <w:r>
              <w:rPr>
                <w:rFonts w:hint="default" w:ascii="Times New Roman" w:hAnsi="Times New Roman" w:cs="Times New Roman"/>
                <w:sz w:val="24"/>
                <w:szCs w:val="24"/>
              </w:rPr>
              <w:t>Sprint 6</w:t>
            </w:r>
          </w:p>
        </w:tc>
        <w:tc>
          <w:tcPr>
            <w:tcW w:w="3120" w:type="dxa"/>
            <w:tcMar>
              <w:top w:w="80" w:type="dxa"/>
              <w:left w:w="120" w:type="dxa"/>
              <w:bottom w:w="80" w:type="dxa"/>
              <w:right w:w="120" w:type="dxa"/>
            </w:tcMar>
          </w:tcPr>
          <w:p w14:paraId="05BF22B4">
            <w:pPr>
              <w:rPr>
                <w:rFonts w:hint="default" w:ascii="Times New Roman" w:hAnsi="Times New Roman" w:cs="Times New Roman"/>
                <w:sz w:val="24"/>
                <w:szCs w:val="24"/>
              </w:rPr>
            </w:pPr>
            <w:r>
              <w:rPr>
                <w:rFonts w:hint="default" w:ascii="Times New Roman" w:hAnsi="Times New Roman" w:cs="Times New Roman"/>
                <w:sz w:val="24"/>
                <w:szCs w:val="24"/>
              </w:rPr>
              <w:t>Rendering &amp; Testing</w:t>
            </w:r>
          </w:p>
        </w:tc>
      </w:tr>
    </w:tbl>
    <w:p w14:paraId="669070E4">
      <w:pPr>
        <w:rPr>
          <w:rFonts w:hint="default" w:ascii="Times New Roman" w:hAnsi="Times New Roman" w:cs="Times New Roman"/>
          <w:sz w:val="24"/>
          <w:szCs w:val="24"/>
        </w:rPr>
      </w:pPr>
      <w:r>
        <w:rPr>
          <w:rFonts w:hint="default" w:ascii="Times New Roman" w:hAnsi="Times New Roman" w:cs="Times New Roman"/>
          <w:b/>
          <w:sz w:val="24"/>
          <w:szCs w:val="24"/>
        </w:rPr>
        <w:br w:type="textWrapping"/>
      </w:r>
      <w:r>
        <w:rPr>
          <w:rFonts w:hint="default" w:ascii="Times New Roman" w:hAnsi="Times New Roman" w:cs="Times New Roman"/>
          <w:b/>
          <w:sz w:val="24"/>
          <w:szCs w:val="24"/>
        </w:rPr>
        <w:t>Duration</w:t>
      </w:r>
      <w:r>
        <w:rPr>
          <w:rFonts w:hint="default" w:ascii="Times New Roman" w:hAnsi="Times New Roman" w:cs="Times New Roman"/>
          <w:b/>
          <w:sz w:val="24"/>
          <w:szCs w:val="24"/>
        </w:rPr>
        <w:br w:type="textWrapping"/>
      </w:r>
      <w:r>
        <w:rPr>
          <w:rFonts w:hint="default" w:ascii="Times New Roman" w:hAnsi="Times New Roman" w:cs="Times New Roman"/>
          <w:sz w:val="24"/>
          <w:szCs w:val="24"/>
        </w:rPr>
        <w:t>• Total Project Duration: 2 Weeks</w:t>
      </w:r>
      <w:r>
        <w:rPr>
          <w:rFonts w:hint="default" w:ascii="Times New Roman" w:hAnsi="Times New Roman" w:cs="Times New Roman"/>
          <w:sz w:val="24"/>
          <w:szCs w:val="24"/>
        </w:rPr>
        <w:br w:type="textWrapping"/>
      </w:r>
      <w:r>
        <w:rPr>
          <w:rFonts w:hint="default" w:ascii="Times New Roman" w:hAnsi="Times New Roman" w:cs="Times New Roman"/>
          <w:sz w:val="24"/>
          <w:szCs w:val="24"/>
        </w:rPr>
        <w:t>• Total Sprints: 6</w:t>
      </w:r>
      <w:r>
        <w:rPr>
          <w:rFonts w:hint="default" w:ascii="Times New Roman" w:hAnsi="Times New Roman" w:cs="Times New Roman"/>
          <w:sz w:val="24"/>
          <w:szCs w:val="24"/>
        </w:rPr>
        <w:br w:type="textWrapping"/>
      </w:r>
      <w:r>
        <w:rPr>
          <w:rFonts w:hint="default" w:ascii="Times New Roman" w:hAnsi="Times New Roman" w:cs="Times New Roman"/>
          <w:sz w:val="24"/>
          <w:szCs w:val="24"/>
        </w:rPr>
        <w:t>• Methodology: Agile Scrum</w:t>
      </w:r>
    </w:p>
    <w:p w14:paraId="300A4FBC">
      <w:pPr>
        <w:rPr>
          <w:rFonts w:hint="default" w:ascii="Times New Roman" w:hAnsi="Times New Roman" w:cs="Times New Roman"/>
          <w:sz w:val="24"/>
          <w:szCs w:val="24"/>
        </w:rPr>
      </w:pPr>
      <w:r>
        <w:rPr>
          <w:rFonts w:hint="default" w:ascii="Times New Roman" w:hAnsi="Times New Roman" w:cs="Times New Roman"/>
          <w:b/>
          <w:sz w:val="24"/>
          <w:szCs w:val="24"/>
        </w:rPr>
        <w:t>Expected Outcome</w:t>
      </w:r>
      <w:r>
        <w:rPr>
          <w:rFonts w:hint="default" w:ascii="Times New Roman" w:hAnsi="Times New Roman" w:cs="Times New Roman"/>
          <w:b/>
          <w:sz w:val="24"/>
          <w:szCs w:val="24"/>
        </w:rPr>
        <w:br w:type="textWrapping"/>
      </w:r>
      <w:r>
        <w:rPr>
          <w:rFonts w:hint="default" w:ascii="Times New Roman" w:hAnsi="Times New Roman" w:cs="Times New Roman"/>
          <w:sz w:val="24"/>
          <w:szCs w:val="24"/>
        </w:rPr>
        <w:t>At the end of the development cycle, Travel Town Modified Version will feature an improved energy management system with a maximum storage capacity of 500 energy and a regeneration rate of 1 energy every 30 seconds. These enhancements will provide smoother gameplay, better user engagement, and an improved overall gaming experience.</w:t>
      </w:r>
    </w:p>
    <w:p w14:paraId="10B96F8B">
      <w:pPr>
        <w:rPr>
          <w:rFonts w:hint="default" w:ascii="Times New Roman" w:hAnsi="Times New Roman" w:cs="Times New Roman"/>
          <w:sz w:val="24"/>
          <w:szCs w:val="24"/>
        </w:rPr>
      </w:pPr>
      <w:r>
        <w:rPr>
          <w:rFonts w:hint="default" w:ascii="Times New Roman" w:hAnsi="Times New Roman" w:cs="Times New Roman"/>
          <w:b/>
          <w:sz w:val="24"/>
          <w:szCs w:val="24"/>
        </w:rPr>
        <w:t>Conclusion</w:t>
      </w:r>
      <w:r>
        <w:rPr>
          <w:rFonts w:hint="default" w:ascii="Times New Roman" w:hAnsi="Times New Roman" w:cs="Times New Roman"/>
          <w:b/>
          <w:sz w:val="24"/>
          <w:szCs w:val="24"/>
        </w:rPr>
        <w:br w:type="textWrapping"/>
      </w:r>
      <w:r>
        <w:rPr>
          <w:rFonts w:hint="default" w:ascii="Times New Roman" w:hAnsi="Times New Roman" w:cs="Times New Roman"/>
          <w:sz w:val="24"/>
          <w:szCs w:val="24"/>
        </w:rPr>
        <w:t>Travel Town Modified Version project successfully applies Agile Scrum methodology to improve the existing game’s energy management system. Through proper planning, analysis, design, development, and testing, the project focuses on enhancing the player experience by increasing the energy storage limit from 100 to 500 and reducing the energy regeneration time from 2 minutes to 30 seconds. These improvements will allow players to enjoy longer gameplay sessions with fewer interruptions. By following the defined sprint structure, the project ensures organized development, effective testing, and timely completion of all objectives. The final outcome will be a more engaging, efficient, and user-friendly version of Travel Town that provides a smoother and more enjoyable gaming experience.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variable"/>
    <w:sig w:usb0="E00006FF" w:usb1="420024FF" w:usb2="02000000" w:usb3="00000000" w:csb0="2000019F" w:csb1="00000000"/>
  </w:font>
  <w:font w:name="Consolas">
    <w:panose1 w:val="020B0609020204030204"/>
    <w:charset w:val="00"/>
    <w:family w:val="auto"/>
    <w:pitch w:val="fixed"/>
    <w:sig w:usb0="E00006FF" w:usb1="0000FCFF" w:usb2="00000001" w:usb3="00000000" w:csb0="6000019F" w:csb1="DFD70000"/>
  </w:font>
  <w:font w:name="Calibri">
    <w:panose1 w:val="020F0502020204030204"/>
    <w:charset w:val="00"/>
    <w:family w:val="auto"/>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8739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000000"/>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Plain Text"/>
    <w:link w:val="165"/>
    <w:semiHidden/>
    <w:unhideWhenUsed/>
    <w:uiPriority w:val="99"/>
    <w:pPr>
      <w:keepNext w:val="0"/>
      <w:keepLines w:val="0"/>
      <w:widowControl/>
      <w:suppressLineNumbers w:val="0"/>
      <w:spacing w:before="0" w:beforeAutospacing="0" w:after="0" w:afterAutospacing="0" w:line="240" w:lineRule="auto"/>
      <w:ind w:left="0" w:right="0"/>
      <w:jc w:val="left"/>
    </w:pPr>
    <w:rPr>
      <w:rFonts w:hint="default" w:ascii="Consolas" w:hAnsi="Consolas" w:eastAsia="Calibri" w:cs="Times New Roman"/>
      <w:kern w:val="0"/>
      <w:sz w:val="21"/>
      <w:szCs w:val="21"/>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Plain Text Char"/>
    <w:link w:val="33"/>
    <w:uiPriority w:val="0"/>
    <w:rPr>
      <w:rFonts w:hint="default" w:ascii="Consolas" w:hAnsi="Consolas" w:eastAsia="Consolas" w:cs="Consolas"/>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559</Words>
  <Characters>3549</Characters>
  <Lines>0</Lines>
  <Paragraphs>0</Paragraphs>
  <TotalTime>3</TotalTime>
  <ScaleCrop>false</ScaleCrop>
  <LinksUpToDate>false</LinksUpToDate>
  <CharactersWithSpaces>4033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chm00</cp:lastModifiedBy>
  <dcterms:modified xsi:type="dcterms:W3CDTF">2026-06-20T06:47:03Z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eyJoZGlkIjoiNTQxY2Q3MDM1MTQ3ZjQ2Y2IwNjE4ZTM5NmY3NzkyYzIifQ==</vt:lpwstr>
  </property>
  <property fmtid="{D5CDD505-2E9C-101B-9397-08002B2CF9AE}" pid="3" name="KSOProductBuildVer">
    <vt:lpwstr>1033-12.1.0.26880</vt:lpwstr>
  </property>
  <property fmtid="{D5CDD505-2E9C-101B-9397-08002B2CF9AE}" pid="4" name="ICV">
    <vt:lpwstr>49EC007438A644E49ABFBE4BB517D893_13</vt:lpwstr>
  </property>
</Properties>
</file>